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20BDD">
      <w:pPr>
        <w:pStyle w:val="35"/>
        <w:jc w:val="center"/>
        <w:rPr>
          <w:b/>
          <w:bCs w:val="0"/>
          <w:color w:val="4F81BD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rStyle w:val="36"/>
          <w:b/>
          <w:bCs w:val="0"/>
          <w:color w:val="4F81BD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Maxwell Udekwe</w:t>
      </w:r>
      <w:bookmarkStart w:id="0" w:name="_GoBack"/>
      <w:bookmarkEnd w:id="0"/>
    </w:p>
    <w:p w14:paraId="2C58B107">
      <w:pPr>
        <w:pStyle w:val="35"/>
      </w:pPr>
      <w:r>
        <w:t xml:space="preserve">Lagos, Nigeria, +2349132407288, maxwelludekwe@gmail.com </w:t>
      </w:r>
      <w:r>
        <w:rPr>
          <w:rFonts w:ascii="Segoe UI Symbol" w:hAnsi="Segoe UI Symbol" w:cs="Segoe UI Symbol"/>
        </w:rPr>
        <w:t>🔗</w:t>
      </w:r>
      <w:r>
        <w:t xml:space="preserve"> </w:t>
      </w:r>
      <w:r>
        <w:fldChar w:fldCharType="begin"/>
      </w:r>
      <w:r>
        <w:instrText xml:space="preserve"> HYPERLINK "https://www.linkedin.com/in/maxwell-udekwe-7b6296343/" </w:instrText>
      </w:r>
      <w:r>
        <w:fldChar w:fldCharType="separate"/>
      </w:r>
      <w:r>
        <w:rPr>
          <w:rStyle w:val="21"/>
        </w:rPr>
        <w:t>LinkedIn:</w:t>
      </w:r>
      <w:r>
        <w:rPr>
          <w:rStyle w:val="21"/>
        </w:rPr>
        <w:fldChar w:fldCharType="end"/>
      </w:r>
      <w:r>
        <w:t xml:space="preserve"> </w:t>
      </w:r>
      <w:r>
        <w:rPr>
          <w:rFonts w:ascii="Segoe UI Symbol" w:hAnsi="Segoe UI Symbol" w:cs="Segoe UI Symbol"/>
        </w:rPr>
        <w:t xml:space="preserve">🔗 </w:t>
      </w:r>
      <w:r>
        <w:fldChar w:fldCharType="begin"/>
      </w:r>
      <w:r>
        <w:instrText xml:space="preserve">HYPERLINK "https://maxwells-cyber-guardian-site.lovable.app"</w:instrText>
      </w:r>
      <w:r>
        <w:fldChar w:fldCharType="separate"/>
      </w:r>
      <w:r>
        <w:rPr>
          <w:rStyle w:val="21"/>
          <w:rFonts w:ascii="Segoe UI Symbol" w:hAnsi="Segoe UI Symbol" w:cs="Segoe UI Symbol"/>
        </w:rPr>
        <w:t>Portfolio</w:t>
      </w:r>
      <w:r>
        <w:rPr>
          <w:rStyle w:val="21"/>
          <w:rFonts w:ascii="Segoe UI Symbol" w:hAnsi="Segoe UI Symbol" w:cs="Segoe UI Symbol"/>
        </w:rPr>
        <w:fldChar w:fldCharType="end"/>
      </w:r>
    </w:p>
    <w:p w14:paraId="1C1B9D86">
      <w:pPr>
        <w:pStyle w:val="4"/>
      </w:pPr>
      <w:r>
        <w:rPr>
          <w:rStyle w:val="36"/>
          <w:b/>
          <w:bCs/>
        </w:rPr>
        <w:t>Professional Summary</w:t>
      </w:r>
    </w:p>
    <w:p w14:paraId="691C9A89">
      <w:pPr>
        <w:pStyle w:val="35"/>
      </w:pPr>
      <w:r>
        <w:t xml:space="preserve">Dynamic IT Support </w:t>
      </w:r>
      <w:r>
        <w:rPr>
          <w:lang w:val="en-US"/>
        </w:rPr>
        <w:t>Cybers</w:t>
      </w:r>
      <w:r>
        <w:rPr>
          <w:rFonts w:hint="default"/>
          <w:lang w:val="en-US"/>
        </w:rPr>
        <w:t>ecurity</w:t>
      </w:r>
      <w:r>
        <w:t xml:space="preserve"> Specialist with a proven record at Data</w:t>
      </w:r>
      <w:r>
        <w:rPr>
          <w:rFonts w:hint="default"/>
          <w:lang w:val="en-US"/>
        </w:rPr>
        <w:t>-</w:t>
      </w:r>
      <w:r>
        <w:t xml:space="preserve">point </w:t>
      </w:r>
      <w:r>
        <w:rPr>
          <w:rFonts w:hint="default"/>
          <w:lang w:val="en-US"/>
        </w:rPr>
        <w:t>Tech Innovation</w:t>
      </w:r>
      <w:r>
        <w:t>, where I enhanced system functionality and reduced downtime by 30%. Adept in network troubleshooting and incident resolution with a sharp eye for cyber</w:t>
      </w:r>
      <w:r>
        <w:rPr>
          <w:rFonts w:hint="default"/>
          <w:lang w:val="en-US"/>
        </w:rPr>
        <w:t>s</w:t>
      </w:r>
      <w:r>
        <w:t>ecurity threats. Known for my adaptability, problem-solving skills, and commitment to system integrity.</w:t>
      </w:r>
    </w:p>
    <w:p w14:paraId="27C19079">
      <w:pPr>
        <w:pStyle w:val="4"/>
      </w:pPr>
      <w:r>
        <w:rPr>
          <w:rStyle w:val="36"/>
          <w:b/>
          <w:bCs/>
        </w:rPr>
        <w:t>Skills</w:t>
      </w:r>
    </w:p>
    <w:p w14:paraId="054872BD">
      <w:pPr>
        <w:pStyle w:val="35"/>
        <w:numPr>
          <w:ilvl w:val="0"/>
          <w:numId w:val="7"/>
        </w:numPr>
      </w:pPr>
      <w:r>
        <w:t>Wireshark, Kali Linux, Burp Suite</w:t>
      </w:r>
    </w:p>
    <w:p w14:paraId="6FC41A33">
      <w:pPr>
        <w:pStyle w:val="35"/>
        <w:numPr>
          <w:ilvl w:val="0"/>
          <w:numId w:val="7"/>
        </w:numPr>
      </w:pPr>
      <w:r>
        <w:t>Packet Analysis, Threat Detection</w:t>
      </w:r>
    </w:p>
    <w:p w14:paraId="4FD954EE">
      <w:pPr>
        <w:pStyle w:val="35"/>
        <w:numPr>
          <w:ilvl w:val="0"/>
          <w:numId w:val="7"/>
        </w:numPr>
      </w:pPr>
      <w:r>
        <w:t>Windows &amp; Linux (Kali)</w:t>
      </w:r>
    </w:p>
    <w:p w14:paraId="45989087">
      <w:pPr>
        <w:pStyle w:val="35"/>
        <w:numPr>
          <w:ilvl w:val="0"/>
          <w:numId w:val="7"/>
        </w:numPr>
      </w:pPr>
      <w:r>
        <w:t>Network troubleshooting, Ethical Hacking</w:t>
      </w:r>
    </w:p>
    <w:p w14:paraId="35E80ACD">
      <w:pPr>
        <w:pStyle w:val="35"/>
        <w:numPr>
          <w:ilvl w:val="0"/>
          <w:numId w:val="7"/>
        </w:numPr>
      </w:pPr>
      <w:r>
        <w:t>Technical Support, System Compliance, Hardware Support</w:t>
      </w:r>
    </w:p>
    <w:p w14:paraId="73FD3721">
      <w:pPr>
        <w:pStyle w:val="35"/>
        <w:numPr>
          <w:ilvl w:val="0"/>
          <w:numId w:val="7"/>
        </w:numPr>
      </w:pPr>
      <w:r>
        <w:t>Cybersecurity Awareness, Vulnerability Assessment, Security Monitoring</w:t>
      </w:r>
    </w:p>
    <w:p w14:paraId="38DF6F7C">
      <w:pPr>
        <w:pStyle w:val="35"/>
        <w:numPr>
          <w:ilvl w:val="0"/>
          <w:numId w:val="7"/>
        </w:numPr>
      </w:pPr>
      <w:r>
        <w:t>Incident Response, Systems Administration, Troubleshooting Systems</w:t>
      </w:r>
    </w:p>
    <w:p w14:paraId="546965C9">
      <w:pPr>
        <w:pStyle w:val="35"/>
        <w:numPr>
          <w:ilvl w:val="0"/>
          <w:numId w:val="7"/>
        </w:numPr>
      </w:pPr>
      <w:r>
        <w:t>Adaptability, Detail Orientation, Problem-Solving</w:t>
      </w:r>
    </w:p>
    <w:p w14:paraId="3E7BE6B0">
      <w:pPr>
        <w:pStyle w:val="4"/>
      </w:pPr>
      <w:r>
        <w:rPr>
          <w:rStyle w:val="36"/>
          <w:b/>
          <w:bCs/>
        </w:rPr>
        <w:t>Experience</w:t>
      </w:r>
    </w:p>
    <w:p w14:paraId="37FDA3D8">
      <w:pPr>
        <w:pStyle w:val="35"/>
      </w:pPr>
      <w:r>
        <w:rPr>
          <w:rStyle w:val="36"/>
        </w:rPr>
        <w:t>Bet9ja</w:t>
      </w:r>
      <w:r>
        <w:t xml:space="preserve"> — </w:t>
      </w:r>
      <w:r>
        <w:rPr>
          <w:rStyle w:val="17"/>
        </w:rPr>
        <w:t>IT Support Specialist</w:t>
      </w:r>
      <w:r>
        <w:t xml:space="preserve"> </w:t>
      </w:r>
      <w:r>
        <w:rPr>
          <w:rStyle w:val="17"/>
        </w:rPr>
        <w:t>January 2017 – January 2020</w:t>
      </w:r>
    </w:p>
    <w:p w14:paraId="1BBA306E">
      <w:pPr>
        <w:pStyle w:val="35"/>
        <w:numPr>
          <w:ilvl w:val="0"/>
          <w:numId w:val="8"/>
        </w:numPr>
      </w:pPr>
      <w:r>
        <w:t>Delivered technical support across branches.</w:t>
      </w:r>
    </w:p>
    <w:p w14:paraId="0C01E9D1">
      <w:pPr>
        <w:pStyle w:val="35"/>
        <w:numPr>
          <w:ilvl w:val="0"/>
          <w:numId w:val="8"/>
        </w:numPr>
      </w:pPr>
      <w:r>
        <w:t>Maintained network infrastructure and resolved system issues.</w:t>
      </w:r>
    </w:p>
    <w:p w14:paraId="40B5D2D8">
      <w:pPr>
        <w:pStyle w:val="35"/>
        <w:numPr>
          <w:ilvl w:val="0"/>
          <w:numId w:val="8"/>
        </w:numPr>
      </w:pPr>
      <w:r>
        <w:t>Improved uptime by 30% through efficient incident management.</w:t>
      </w:r>
    </w:p>
    <w:p w14:paraId="6F8F3AC7">
      <w:pPr>
        <w:pStyle w:val="35"/>
      </w:pPr>
      <w:r>
        <w:rPr>
          <w:rStyle w:val="36"/>
        </w:rPr>
        <w:t>Freelance</w:t>
      </w:r>
      <w:r>
        <w:t xml:space="preserve"> — </w:t>
      </w:r>
      <w:r>
        <w:rPr>
          <w:rStyle w:val="17"/>
        </w:rPr>
        <w:t>IT Consultant</w:t>
      </w:r>
      <w:r>
        <w:t xml:space="preserve"> </w:t>
      </w:r>
      <w:r>
        <w:rPr>
          <w:rStyle w:val="17"/>
        </w:rPr>
        <w:t>January 2020 – January 2023</w:t>
      </w:r>
    </w:p>
    <w:p w14:paraId="3E3F27F6">
      <w:pPr>
        <w:pStyle w:val="35"/>
        <w:numPr>
          <w:ilvl w:val="0"/>
          <w:numId w:val="9"/>
        </w:numPr>
      </w:pPr>
      <w:r>
        <w:t>Advised small businesses on IT infrastructure and cybersecurity.</w:t>
      </w:r>
    </w:p>
    <w:p w14:paraId="348CEB05">
      <w:pPr>
        <w:pStyle w:val="35"/>
        <w:numPr>
          <w:ilvl w:val="0"/>
          <w:numId w:val="9"/>
        </w:numPr>
      </w:pPr>
      <w:r>
        <w:t>Configured routers, switches, and endpoint devices.</w:t>
      </w:r>
    </w:p>
    <w:p w14:paraId="35F9EC09">
      <w:pPr>
        <w:pStyle w:val="35"/>
      </w:pPr>
      <w:r>
        <w:rPr>
          <w:rStyle w:val="36"/>
        </w:rPr>
        <w:t>Betking</w:t>
      </w:r>
      <w:r>
        <w:t xml:space="preserve"> — </w:t>
      </w:r>
      <w:r>
        <w:rPr>
          <w:rStyle w:val="17"/>
        </w:rPr>
        <w:t>IT Manager</w:t>
      </w:r>
      <w:r>
        <w:t xml:space="preserve"> </w:t>
      </w:r>
      <w:r>
        <w:rPr>
          <w:rStyle w:val="17"/>
        </w:rPr>
        <w:t>January 2023 – January 2025</w:t>
      </w:r>
    </w:p>
    <w:p w14:paraId="64DA2C90">
      <w:pPr>
        <w:pStyle w:val="35"/>
        <w:numPr>
          <w:ilvl w:val="0"/>
          <w:numId w:val="10"/>
        </w:numPr>
      </w:pPr>
      <w:r>
        <w:t>Led IT operations and system compliance initiatives.</w:t>
      </w:r>
    </w:p>
    <w:p w14:paraId="6A6FADBF">
      <w:pPr>
        <w:pStyle w:val="35"/>
        <w:numPr>
          <w:ilvl w:val="0"/>
          <w:numId w:val="10"/>
        </w:numPr>
      </w:pPr>
      <w:r>
        <w:t>Managed escalated tech issues and promoted cybersecurity awareness.</w:t>
      </w:r>
    </w:p>
    <w:p w14:paraId="7D9CA039">
      <w:pPr>
        <w:pStyle w:val="4"/>
      </w:pPr>
      <w:r>
        <w:rPr>
          <w:rStyle w:val="36"/>
          <w:b/>
          <w:bCs/>
        </w:rPr>
        <w:t>Education</w:t>
      </w:r>
    </w:p>
    <w:p w14:paraId="296D3B13">
      <w:pPr>
        <w:pStyle w:val="35"/>
      </w:pPr>
      <w:r>
        <w:rPr>
          <w:rStyle w:val="36"/>
        </w:rPr>
        <w:t>Bachelor of Science (B.S.) – Computer Science</w:t>
      </w:r>
      <w:r>
        <w:t xml:space="preserve"> Chukwuemeka Odumegwu Ojukwu University (COOU), Anambra State, Nigeria — </w:t>
      </w:r>
      <w:r>
        <w:rPr>
          <w:rStyle w:val="17"/>
        </w:rPr>
        <w:t>July 2019</w:t>
      </w:r>
    </w:p>
    <w:p w14:paraId="764C7CEE">
      <w:pPr>
        <w:pStyle w:val="35"/>
      </w:pPr>
      <w:r>
        <w:rPr>
          <w:rStyle w:val="36"/>
        </w:rPr>
        <w:t>Certifications &amp; Training</w:t>
      </w:r>
    </w:p>
    <w:p w14:paraId="067D3A8E">
      <w:pPr>
        <w:pStyle w:val="35"/>
        <w:numPr>
          <w:ilvl w:val="0"/>
          <w:numId w:val="11"/>
        </w:numPr>
        <w:rPr>
          <w:i/>
        </w:rPr>
      </w:pPr>
      <w:r>
        <w:rPr>
          <w:rStyle w:val="17"/>
          <w:i w:val="0"/>
        </w:rPr>
        <w:t>Cisco Networking Academy</w:t>
      </w:r>
      <w:r>
        <w:rPr>
          <w:i/>
        </w:rPr>
        <w:t xml:space="preserve"> </w:t>
      </w:r>
      <w:r>
        <w:t>– Introduction to Cybersecurity (</w:t>
      </w:r>
      <w:r>
        <w:rPr>
          <w:rStyle w:val="17"/>
          <w:i w:val="0"/>
        </w:rPr>
        <w:t>Completed: 06/2025</w:t>
      </w:r>
      <w:r>
        <w:rPr>
          <w:i/>
        </w:rPr>
        <w:t>)</w:t>
      </w:r>
    </w:p>
    <w:p w14:paraId="7FE092E0">
      <w:pPr>
        <w:pStyle w:val="35"/>
        <w:numPr>
          <w:ilvl w:val="0"/>
          <w:numId w:val="11"/>
        </w:numPr>
        <w:rPr>
          <w:i/>
        </w:rPr>
      </w:pPr>
      <w:r>
        <w:rPr>
          <w:rStyle w:val="17"/>
          <w:i w:val="0"/>
        </w:rPr>
        <w:t>Advanced Cybersecurity Course</w:t>
      </w:r>
      <w:r>
        <w:rPr>
          <w:i/>
        </w:rPr>
        <w:t xml:space="preserve"> </w:t>
      </w:r>
      <w:r>
        <w:t>– Ongoing</w:t>
      </w:r>
    </w:p>
    <w:p w14:paraId="3A651DFA">
      <w:pPr>
        <w:pStyle w:val="35"/>
        <w:numPr>
          <w:ilvl w:val="0"/>
          <w:numId w:val="11"/>
        </w:numPr>
        <w:rPr>
          <w:i/>
        </w:rPr>
      </w:pPr>
      <w:r>
        <w:rPr>
          <w:rStyle w:val="17"/>
          <w:i w:val="0"/>
        </w:rPr>
        <w:t>Cybersecurity Training - Alison</w:t>
      </w:r>
      <w:r>
        <w:rPr>
          <w:i/>
        </w:rPr>
        <w:t xml:space="preserve"> –</w:t>
      </w:r>
      <w:r>
        <w:t xml:space="preserve"> Completed</w:t>
      </w:r>
    </w:p>
    <w:p w14:paraId="42D64500">
      <w:pPr>
        <w:pStyle w:val="35"/>
        <w:numPr>
          <w:ilvl w:val="0"/>
          <w:numId w:val="11"/>
        </w:numPr>
        <w:rPr>
          <w:i/>
        </w:rPr>
      </w:pPr>
      <w:r>
        <w:rPr>
          <w:rStyle w:val="17"/>
          <w:i w:val="0"/>
        </w:rPr>
        <w:t>CompTIA Security+ -</w:t>
      </w:r>
      <w:r>
        <w:rPr>
          <w:rStyle w:val="17"/>
          <w:i w:val="0"/>
        </w:rPr>
        <w:br w:type="textWrapping"/>
      </w:r>
      <w:r>
        <w:rPr>
          <w:rStyle w:val="17"/>
          <w:i w:val="0"/>
        </w:rPr>
        <w:t>(Completed 06/03/2025)</w:t>
      </w:r>
    </w:p>
    <w:p w14:paraId="167D7FD4">
      <w:pPr>
        <w:pStyle w:val="4"/>
      </w:pPr>
      <w:r>
        <w:rPr>
          <w:rStyle w:val="36"/>
          <w:b/>
          <w:bCs/>
        </w:rPr>
        <w:t>Projects</w:t>
      </w:r>
    </w:p>
    <w:p w14:paraId="2746F20F">
      <w:pPr>
        <w:pStyle w:val="35"/>
        <w:numPr>
          <w:ilvl w:val="0"/>
          <w:numId w:val="12"/>
        </w:numPr>
      </w:pPr>
      <w:r>
        <w:t>Conducted threat detection using Wireshark.</w:t>
      </w:r>
    </w:p>
    <w:p w14:paraId="5AD22D19">
      <w:pPr>
        <w:pStyle w:val="35"/>
        <w:numPr>
          <w:ilvl w:val="0"/>
          <w:numId w:val="12"/>
        </w:numPr>
      </w:pPr>
      <w:r>
        <w:t>Executed ethical hacking simulations via Kali Linux &amp; Nmap.</w:t>
      </w:r>
    </w:p>
    <w:p w14:paraId="35C33C14">
      <w:pPr>
        <w:pStyle w:val="35"/>
        <w:numPr>
          <w:ilvl w:val="0"/>
          <w:numId w:val="12"/>
        </w:numPr>
      </w:pPr>
      <w:r>
        <w:t>Exploring threat intelligence and incident response tactics.</w:t>
      </w:r>
    </w:p>
    <w:p w14:paraId="05734847">
      <w:pPr>
        <w:pStyle w:val="4"/>
      </w:pPr>
      <w:r>
        <w:rPr>
          <w:rStyle w:val="36"/>
          <w:b/>
          <w:bCs/>
        </w:rPr>
        <w:t>Languages</w:t>
      </w:r>
    </w:p>
    <w:p w14:paraId="56B1FDDB">
      <w:pPr>
        <w:pStyle w:val="35"/>
      </w:pPr>
      <w:r>
        <w:rPr>
          <w:rStyle w:val="36"/>
        </w:rPr>
        <w:t>English</w:t>
      </w:r>
      <w:r>
        <w:t xml:space="preserve"> – Upper Intermediate (B2)</w:t>
      </w:r>
    </w:p>
    <w:p w14:paraId="4FE7003C">
      <w:pPr>
        <w:pStyle w:val="4"/>
      </w:pPr>
      <w:r>
        <w:t>Reference</w:t>
      </w:r>
    </w:p>
    <w:p w14:paraId="766B87E3">
      <w:pPr>
        <w:pStyle w:val="35"/>
      </w:pPr>
      <w:r>
        <w:t>Available upon request.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F7F0197"/>
    <w:multiLevelType w:val="multilevel"/>
    <w:tmpl w:val="1F7F01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7E63D4"/>
    <w:multiLevelType w:val="multilevel"/>
    <w:tmpl w:val="2D7E63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7A560A4"/>
    <w:multiLevelType w:val="multilevel"/>
    <w:tmpl w:val="67A56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1D13AE4"/>
    <w:multiLevelType w:val="multilevel"/>
    <w:tmpl w:val="71D13A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2CE0829"/>
    <w:multiLevelType w:val="multilevel"/>
    <w:tmpl w:val="72CE08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E32247B"/>
    <w:multiLevelType w:val="multilevel"/>
    <w:tmpl w:val="7E3224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1"/>
  </w:num>
  <w:num w:numId="8">
    <w:abstractNumId w:val="9"/>
  </w:num>
  <w:num w:numId="9">
    <w:abstractNumId w:val="6"/>
  </w:num>
  <w:num w:numId="10">
    <w:abstractNumId w:val="8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1EA4"/>
    <w:rsid w:val="0015074B"/>
    <w:rsid w:val="001949A9"/>
    <w:rsid w:val="00260013"/>
    <w:rsid w:val="0029639D"/>
    <w:rsid w:val="00302BF6"/>
    <w:rsid w:val="00326F90"/>
    <w:rsid w:val="003B2785"/>
    <w:rsid w:val="004D6DF9"/>
    <w:rsid w:val="004E08CF"/>
    <w:rsid w:val="00612DF5"/>
    <w:rsid w:val="00613044"/>
    <w:rsid w:val="00623465"/>
    <w:rsid w:val="00751C60"/>
    <w:rsid w:val="008F5E46"/>
    <w:rsid w:val="00AA1D8D"/>
    <w:rsid w:val="00AA4C00"/>
    <w:rsid w:val="00B47730"/>
    <w:rsid w:val="00C40405"/>
    <w:rsid w:val="00CB0664"/>
    <w:rsid w:val="00F53A4C"/>
    <w:rsid w:val="00FC693F"/>
    <w:rsid w:val="3207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FollowedHyperlink"/>
    <w:basedOn w:val="11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9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1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20"/>
    <w:uiPriority w:val="99"/>
  </w:style>
  <w:style w:type="character" w:customStyle="1" w:styleId="139">
    <w:name w:val="Footer Char"/>
    <w:basedOn w:val="11"/>
    <w:link w:val="19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C6343A-9847-47B3-994F-83CD4A76D4D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324</Words>
  <Characters>1849</Characters>
  <Lines>15</Lines>
  <Paragraphs>4</Paragraphs>
  <TotalTime>12</TotalTime>
  <ScaleCrop>false</ScaleCrop>
  <LinksUpToDate>false</LinksUpToDate>
  <CharactersWithSpaces>2169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2025-12-20T01:37:00Z</dcterms:created>
  <dc:creator>python-docx</dc:creator>
  <dc:description>generated by python-docx</dc:description>
  <cp:lastModifiedBy>WPS_1766313232</cp:lastModifiedBy>
  <cp:lastPrinted>2025-06-28T02:24:00Z</cp:lastPrinted>
  <dcterms:modified xsi:type="dcterms:W3CDTF">2025-12-21T15:12:44Z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EF427F58EED74126B3D5EB4CE5ED77DD_12</vt:lpwstr>
  </property>
</Properties>
</file>